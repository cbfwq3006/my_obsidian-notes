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7C3272">
      <w:pPr>
        <w:spacing w:before="0" w:after="0" w:line="560" w:lineRule="exact"/>
        <w:ind w:firstLine="0"/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</w:rPr>
        <w:t>“立足岗位做贡献、服务发展当先锋”主题实践活动支部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  <w:lang w:val="en-US" w:eastAsia="zh-CN"/>
        </w:rPr>
        <w:t>具体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</w:rPr>
        <w:t>操作</w:t>
      </w:r>
      <w:r>
        <w:rPr>
          <w:rFonts w:hint="eastAsia" w:ascii="方正小标宋简体" w:hAnsi="方正小标宋简体" w:eastAsia="方正小标宋简体" w:cs="方正小标宋简体"/>
          <w:b w:val="0"/>
          <w:sz w:val="44"/>
          <w:szCs w:val="44"/>
          <w:lang w:val="en-US" w:eastAsia="zh-CN"/>
        </w:rPr>
        <w:t>步骤</w:t>
      </w:r>
    </w:p>
    <w:p w14:paraId="6885634B">
      <w:pPr>
        <w:spacing w:before="0" w:after="0" w:line="560" w:lineRule="exact"/>
        <w:ind w:firstLine="42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sz w:val="32"/>
          <w:szCs w:val="32"/>
        </w:rPr>
        <w:t>为推动主题实践活动从“季度交表”转向“季度攻坚”，各党支部每季度围绕本单位中心任务、短板指标和党员岗位职责，抓实“定题、领题、破题、评题”四个环节，做到季初有目标、月度有推进、季末有结果，让党员先锋作用体现在具体岗位、具体任务、具体数据上。</w:t>
      </w:r>
    </w:p>
    <w:p w14:paraId="203F96BE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一、支部只抓四件事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1"/>
        <w:gridCol w:w="2069"/>
        <w:gridCol w:w="4065"/>
        <w:gridCol w:w="2295"/>
      </w:tblGrid>
      <w:tr w14:paraId="22E27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  <w:shd w:val="clear" w:color="auto" w:fill="D9EAF7"/>
            <w:vAlign w:val="center"/>
          </w:tcPr>
          <w:p w14:paraId="37120434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序号</w:t>
            </w:r>
          </w:p>
        </w:tc>
        <w:tc>
          <w:tcPr>
            <w:tcW w:w="2069" w:type="dxa"/>
            <w:shd w:val="clear" w:color="auto" w:fill="D9EAF7"/>
            <w:vAlign w:val="center"/>
          </w:tcPr>
          <w:p w14:paraId="3C13570D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支部要抓什么</w:t>
            </w:r>
          </w:p>
        </w:tc>
        <w:tc>
          <w:tcPr>
            <w:tcW w:w="4065" w:type="dxa"/>
            <w:shd w:val="clear" w:color="auto" w:fill="D9EAF7"/>
            <w:vAlign w:val="center"/>
          </w:tcPr>
          <w:p w14:paraId="4F51E20A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具体怎么做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3A493EFA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形成什么结果</w:t>
            </w:r>
          </w:p>
        </w:tc>
      </w:tr>
      <w:tr w14:paraId="29B31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  <w:vAlign w:val="center"/>
          </w:tcPr>
          <w:p w14:paraId="370A75E8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_GB2312" w:hAnsi="??_GB2312" w:eastAsia="??_GB2312"/>
                <w:b w:val="0"/>
                <w:sz w:val="21"/>
              </w:rPr>
              <w:t>1</w:t>
            </w:r>
          </w:p>
        </w:tc>
        <w:tc>
          <w:tcPr>
            <w:tcW w:w="2069" w:type="dxa"/>
            <w:vAlign w:val="center"/>
          </w:tcPr>
          <w:p w14:paraId="01C2ABA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把问题找准</w:t>
            </w:r>
          </w:p>
        </w:tc>
        <w:tc>
          <w:tcPr>
            <w:tcW w:w="4065" w:type="dxa"/>
            <w:vAlign w:val="center"/>
          </w:tcPr>
          <w:p w14:paraId="79C3F58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从经营发展、客户服务、网络支撑、职能服务、网格短板中选1至3个本季度最需要党员带头解决的问题。</w:t>
            </w:r>
          </w:p>
        </w:tc>
        <w:tc>
          <w:tcPr>
            <w:tcW w:w="2295" w:type="dxa"/>
            <w:vAlign w:val="center"/>
          </w:tcPr>
          <w:p w14:paraId="247434F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形成季度攻坚事项清单。</w:t>
            </w:r>
          </w:p>
        </w:tc>
      </w:tr>
      <w:tr w14:paraId="23CE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  <w:vAlign w:val="center"/>
          </w:tcPr>
          <w:p w14:paraId="50CAC83A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_GB2312" w:hAnsi="??_GB2312" w:eastAsia="??_GB2312"/>
                <w:b w:val="0"/>
                <w:sz w:val="21"/>
              </w:rPr>
              <w:t>2</w:t>
            </w:r>
          </w:p>
        </w:tc>
        <w:tc>
          <w:tcPr>
            <w:tcW w:w="2069" w:type="dxa"/>
            <w:vAlign w:val="center"/>
          </w:tcPr>
          <w:p w14:paraId="188CFF5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把党员摆进去</w:t>
            </w:r>
          </w:p>
        </w:tc>
        <w:tc>
          <w:tcPr>
            <w:tcW w:w="4065" w:type="dxa"/>
            <w:vAlign w:val="center"/>
          </w:tcPr>
          <w:p w14:paraId="1EF778B7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确定党员先锋岗创建对象，组建党员先锋队，明确干部结队帮扶对象。</w:t>
            </w:r>
          </w:p>
        </w:tc>
        <w:tc>
          <w:tcPr>
            <w:tcW w:w="2295" w:type="dxa"/>
            <w:vAlign w:val="center"/>
          </w:tcPr>
          <w:p w14:paraId="364FE25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形成党员领题、队伍攻坚、干部帮扶名单。</w:t>
            </w:r>
          </w:p>
        </w:tc>
      </w:tr>
      <w:tr w14:paraId="60FB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  <w:vAlign w:val="center"/>
          </w:tcPr>
          <w:p w14:paraId="4C052983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_GB2312" w:hAnsi="??_GB2312" w:eastAsia="??_GB2312"/>
                <w:b w:val="0"/>
                <w:sz w:val="21"/>
              </w:rPr>
              <w:t>3</w:t>
            </w:r>
          </w:p>
        </w:tc>
        <w:tc>
          <w:tcPr>
            <w:tcW w:w="2069" w:type="dxa"/>
            <w:vAlign w:val="center"/>
          </w:tcPr>
          <w:p w14:paraId="51BF59E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把过程抓起来</w:t>
            </w:r>
          </w:p>
        </w:tc>
        <w:tc>
          <w:tcPr>
            <w:tcW w:w="4065" w:type="dxa"/>
            <w:vAlign w:val="center"/>
          </w:tcPr>
          <w:p w14:paraId="65AA79F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每月看一次进展，记录一次数据，宣传一次典型做法或攻坚变化。</w:t>
            </w:r>
          </w:p>
        </w:tc>
        <w:tc>
          <w:tcPr>
            <w:tcW w:w="2295" w:type="dxa"/>
            <w:vAlign w:val="center"/>
          </w:tcPr>
          <w:p w14:paraId="22477FE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形成月度过程台账和佐证材料。</w:t>
            </w:r>
          </w:p>
        </w:tc>
      </w:tr>
      <w:tr w14:paraId="7F790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51" w:type="dxa"/>
            <w:vAlign w:val="center"/>
          </w:tcPr>
          <w:p w14:paraId="09E68435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_GB2312" w:hAnsi="??_GB2312" w:eastAsia="??_GB2312"/>
                <w:b w:val="0"/>
                <w:sz w:val="21"/>
              </w:rPr>
              <w:t>4</w:t>
            </w:r>
          </w:p>
        </w:tc>
        <w:tc>
          <w:tcPr>
            <w:tcW w:w="2069" w:type="dxa"/>
            <w:vAlign w:val="center"/>
          </w:tcPr>
          <w:p w14:paraId="5E3F273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把结果评出来</w:t>
            </w:r>
          </w:p>
        </w:tc>
        <w:tc>
          <w:tcPr>
            <w:tcW w:w="4065" w:type="dxa"/>
            <w:vAlign w:val="center"/>
          </w:tcPr>
          <w:p w14:paraId="1924704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季末对照标准自评，核验负面清单，推荐先锋岗、优秀先锋队和帮扶典型。</w:t>
            </w:r>
          </w:p>
        </w:tc>
        <w:tc>
          <w:tcPr>
            <w:tcW w:w="2295" w:type="dxa"/>
            <w:vAlign w:val="center"/>
          </w:tcPr>
          <w:p w14:paraId="79AD6C38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形成评选推荐材料和典型案例。</w:t>
            </w:r>
          </w:p>
        </w:tc>
      </w:tr>
    </w:tbl>
    <w:p w14:paraId="2DB5FC78"/>
    <w:p w14:paraId="453E4F69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二、本季度四步走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5"/>
        <w:gridCol w:w="1102"/>
        <w:gridCol w:w="4298"/>
        <w:gridCol w:w="2295"/>
      </w:tblGrid>
      <w:tr w14:paraId="66475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shd w:val="clear" w:color="auto" w:fill="D9EAF7"/>
            <w:vAlign w:val="center"/>
          </w:tcPr>
          <w:p w14:paraId="07CF56A6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时间节点</w:t>
            </w:r>
          </w:p>
        </w:tc>
        <w:tc>
          <w:tcPr>
            <w:tcW w:w="1102" w:type="dxa"/>
            <w:shd w:val="clear" w:color="auto" w:fill="D9EAF7"/>
            <w:vAlign w:val="center"/>
          </w:tcPr>
          <w:p w14:paraId="3965E8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支部动作</w:t>
            </w:r>
          </w:p>
        </w:tc>
        <w:tc>
          <w:tcPr>
            <w:tcW w:w="4298" w:type="dxa"/>
            <w:shd w:val="clear" w:color="auto" w:fill="D9EAF7"/>
            <w:vAlign w:val="center"/>
          </w:tcPr>
          <w:p w14:paraId="2BEB8285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操作要点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6B8910D5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对应材料</w:t>
            </w:r>
          </w:p>
        </w:tc>
      </w:tr>
      <w:tr w14:paraId="4E453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0F336BE8">
            <w:pPr>
              <w:spacing w:before="0" w:after="0" w:line="240" w:lineRule="auto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ascii="??_GB2312" w:hAnsi="??_GB2312" w:eastAsia="??_GB2312"/>
                <w:b w:val="0"/>
                <w:sz w:val="21"/>
              </w:rPr>
              <w:t>季初第1</w:t>
            </w:r>
            <w:r>
              <w:rPr>
                <w:rFonts w:hint="eastAsia" w:ascii="??_GB2312" w:hAnsi="??_GB2312" w:eastAsia="宋体"/>
                <w:b w:val="0"/>
                <w:sz w:val="21"/>
                <w:lang w:val="en-US" w:eastAsia="zh-CN"/>
              </w:rPr>
              <w:t>月初</w:t>
            </w:r>
          </w:p>
        </w:tc>
        <w:tc>
          <w:tcPr>
            <w:tcW w:w="1102" w:type="dxa"/>
            <w:vAlign w:val="center"/>
          </w:tcPr>
          <w:p w14:paraId="768CE4D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定题</w:t>
            </w:r>
          </w:p>
        </w:tc>
        <w:tc>
          <w:tcPr>
            <w:tcW w:w="4298" w:type="dxa"/>
            <w:vAlign w:val="center"/>
          </w:tcPr>
          <w:p w14:paraId="271046C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支部书记牵头召开一次支委会或党员大会，确定本季度攻坚事项、创建对象和目标值。目标要写清“解决什么问题、由谁负责、达到什么结果”。</w:t>
            </w:r>
          </w:p>
        </w:tc>
        <w:tc>
          <w:tcPr>
            <w:tcW w:w="2295" w:type="dxa"/>
            <w:vAlign w:val="center"/>
          </w:tcPr>
          <w:p w14:paraId="71AE1E3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附件2、附件5、附件7、附件8</w:t>
            </w:r>
          </w:p>
        </w:tc>
      </w:tr>
      <w:tr w14:paraId="3F25E3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0F9E27D8">
            <w:pPr>
              <w:spacing w:before="0" w:after="0" w:line="240" w:lineRule="auto"/>
              <w:ind w:firstLine="0"/>
              <w:jc w:val="left"/>
              <w:rPr>
                <w:rFonts w:hint="default"/>
                <w:lang w:val="en-US"/>
              </w:rPr>
            </w:pPr>
            <w:r>
              <w:rPr>
                <w:rFonts w:ascii="??_GB2312" w:hAnsi="??_GB2312" w:eastAsia="??_GB2312"/>
                <w:b w:val="0"/>
                <w:sz w:val="21"/>
              </w:rPr>
              <w:t>季初第</w:t>
            </w:r>
            <w:r>
              <w:rPr>
                <w:rFonts w:hint="eastAsia" w:ascii="??_GB2312" w:hAnsi="??_GB2312" w:eastAsia="宋体"/>
                <w:b w:val="0"/>
                <w:sz w:val="21"/>
                <w:lang w:val="en-US" w:eastAsia="zh-CN"/>
              </w:rPr>
              <w:t>1月底</w:t>
            </w:r>
          </w:p>
        </w:tc>
        <w:tc>
          <w:tcPr>
            <w:tcW w:w="1102" w:type="dxa"/>
            <w:vAlign w:val="center"/>
          </w:tcPr>
          <w:p w14:paraId="60D9E1D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亮题</w:t>
            </w:r>
          </w:p>
        </w:tc>
        <w:tc>
          <w:tcPr>
            <w:tcW w:w="4298" w:type="dxa"/>
            <w:vAlign w:val="center"/>
          </w:tcPr>
          <w:p w14:paraId="31B3584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对党员先锋岗、党员先锋队、干部帮扶事项进行公示或亮牌，接受党员群众监督。</w:t>
            </w:r>
          </w:p>
        </w:tc>
        <w:tc>
          <w:tcPr>
            <w:tcW w:w="2295" w:type="dxa"/>
            <w:vAlign w:val="center"/>
          </w:tcPr>
          <w:p w14:paraId="770AE7A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公示照片、承诺内容、任务清单</w:t>
            </w:r>
          </w:p>
        </w:tc>
      </w:tr>
      <w:tr w14:paraId="7531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38134ED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季中每月</w:t>
            </w:r>
          </w:p>
        </w:tc>
        <w:tc>
          <w:tcPr>
            <w:tcW w:w="1102" w:type="dxa"/>
            <w:vAlign w:val="center"/>
          </w:tcPr>
          <w:p w14:paraId="4227A85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推题</w:t>
            </w:r>
          </w:p>
        </w:tc>
        <w:tc>
          <w:tcPr>
            <w:tcW w:w="4298" w:type="dxa"/>
            <w:vAlign w:val="center"/>
          </w:tcPr>
          <w:p w14:paraId="74B2049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每月至少调度一次，重点看目标进度、问题堵点、需要协调事项，不搞重复填表。</w:t>
            </w:r>
          </w:p>
        </w:tc>
        <w:tc>
          <w:tcPr>
            <w:tcW w:w="2295" w:type="dxa"/>
            <w:vAlign w:val="center"/>
          </w:tcPr>
          <w:p w14:paraId="772804C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月度过程台账、数据截图、现场照片</w:t>
            </w:r>
          </w:p>
        </w:tc>
      </w:tr>
      <w:tr w14:paraId="7271D2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85" w:type="dxa"/>
            <w:vAlign w:val="center"/>
          </w:tcPr>
          <w:p w14:paraId="1A1D421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</w:t>
            </w:r>
          </w:p>
        </w:tc>
        <w:tc>
          <w:tcPr>
            <w:tcW w:w="1102" w:type="dxa"/>
            <w:vAlign w:val="center"/>
          </w:tcPr>
          <w:p w14:paraId="44439984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评题</w:t>
            </w:r>
          </w:p>
        </w:tc>
        <w:tc>
          <w:tcPr>
            <w:tcW w:w="4298" w:type="dxa"/>
            <w:vAlign w:val="center"/>
          </w:tcPr>
          <w:p w14:paraId="53548C8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对照考核细则和负面清单进行自评，推荐成效明显、群众认可、数据可查的对象。</w:t>
            </w:r>
          </w:p>
        </w:tc>
        <w:tc>
          <w:tcPr>
            <w:tcW w:w="2295" w:type="dxa"/>
            <w:vAlign w:val="center"/>
          </w:tcPr>
          <w:p w14:paraId="19CA926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附件1、附件3、附件4、附件6</w:t>
            </w:r>
          </w:p>
        </w:tc>
      </w:tr>
    </w:tbl>
    <w:p w14:paraId="263D7C12"/>
    <w:p w14:paraId="28FF88FA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三、三类任务怎么选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349"/>
        <w:gridCol w:w="2315"/>
        <w:gridCol w:w="2221"/>
      </w:tblGrid>
      <w:tr w14:paraId="46AFE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shd w:val="clear" w:color="auto" w:fill="D9EAF7"/>
            <w:vAlign w:val="center"/>
          </w:tcPr>
          <w:p w14:paraId="1E095855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类型</w:t>
            </w:r>
          </w:p>
        </w:tc>
        <w:tc>
          <w:tcPr>
            <w:tcW w:w="2349" w:type="dxa"/>
            <w:shd w:val="clear" w:color="auto" w:fill="D9EAF7"/>
            <w:vAlign w:val="center"/>
          </w:tcPr>
          <w:p w14:paraId="0E7A307D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适合支部</w:t>
            </w:r>
          </w:p>
        </w:tc>
        <w:tc>
          <w:tcPr>
            <w:tcW w:w="2315" w:type="dxa"/>
            <w:shd w:val="clear" w:color="auto" w:fill="D9EAF7"/>
            <w:vAlign w:val="center"/>
          </w:tcPr>
          <w:p w14:paraId="7C64DE79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选题方向</w:t>
            </w:r>
          </w:p>
        </w:tc>
        <w:tc>
          <w:tcPr>
            <w:tcW w:w="2221" w:type="dxa"/>
            <w:shd w:val="clear" w:color="auto" w:fill="D9EAF7"/>
            <w:vAlign w:val="center"/>
          </w:tcPr>
          <w:p w14:paraId="47153B8B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成效证明</w:t>
            </w:r>
          </w:p>
        </w:tc>
      </w:tr>
      <w:tr w14:paraId="31B5B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35D5FD9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党员先锋岗</w:t>
            </w:r>
          </w:p>
        </w:tc>
        <w:tc>
          <w:tcPr>
            <w:tcW w:w="2349" w:type="dxa"/>
            <w:vAlign w:val="center"/>
          </w:tcPr>
          <w:p w14:paraId="0854A4F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所有支部</w:t>
            </w:r>
          </w:p>
        </w:tc>
        <w:tc>
          <w:tcPr>
            <w:tcW w:w="2315" w:type="dxa"/>
            <w:vAlign w:val="center"/>
          </w:tcPr>
          <w:p w14:paraId="07FC972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党员在本职岗位上带头提效率、提质量、提服务、提业绩。</w:t>
            </w:r>
          </w:p>
        </w:tc>
        <w:tc>
          <w:tcPr>
            <w:tcW w:w="2221" w:type="dxa"/>
            <w:vAlign w:val="center"/>
          </w:tcPr>
          <w:p w14:paraId="30D6E60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岗位指标完成情况、群众评价、服务评价、工作质效变化。</w:t>
            </w:r>
          </w:p>
        </w:tc>
      </w:tr>
      <w:tr w14:paraId="43E9AA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5AC395B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党员先锋队</w:t>
            </w:r>
          </w:p>
        </w:tc>
        <w:tc>
          <w:tcPr>
            <w:tcW w:w="2349" w:type="dxa"/>
            <w:vAlign w:val="center"/>
          </w:tcPr>
          <w:p w14:paraId="520E63C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专业线支部、基层支部</w:t>
            </w:r>
          </w:p>
        </w:tc>
        <w:tc>
          <w:tcPr>
            <w:tcW w:w="2315" w:type="dxa"/>
            <w:vAlign w:val="center"/>
          </w:tcPr>
          <w:p w14:paraId="3B02DBB4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围绕急难险重任务、重大项目、短板指标组建攻坚队。</w:t>
            </w:r>
          </w:p>
        </w:tc>
        <w:tc>
          <w:tcPr>
            <w:tcW w:w="2221" w:type="dxa"/>
            <w:vAlign w:val="center"/>
          </w:tcPr>
          <w:p w14:paraId="0FA9F97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项目进度、收入提升、投诉下降、成本压降、支撑时长缩短等。</w:t>
            </w:r>
          </w:p>
        </w:tc>
      </w:tr>
      <w:tr w14:paraId="5BB8A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3E2032D7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干部进网格帮扶</w:t>
            </w:r>
          </w:p>
        </w:tc>
        <w:tc>
          <w:tcPr>
            <w:tcW w:w="2349" w:type="dxa"/>
            <w:vAlign w:val="center"/>
          </w:tcPr>
          <w:p w14:paraId="3CA49324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涉及网格和专业线支部</w:t>
            </w:r>
          </w:p>
        </w:tc>
        <w:tc>
          <w:tcPr>
            <w:tcW w:w="2315" w:type="dxa"/>
            <w:vAlign w:val="center"/>
          </w:tcPr>
          <w:p w14:paraId="6F7A85B7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中层干部、业务总监认领基层网格短板，帮助解决实际问题。</w:t>
            </w:r>
          </w:p>
        </w:tc>
        <w:tc>
          <w:tcPr>
            <w:tcW w:w="2221" w:type="dxa"/>
            <w:vAlign w:val="center"/>
          </w:tcPr>
          <w:p w14:paraId="0BA7321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网格短板指标改善情况</w:t>
            </w:r>
            <w:bookmarkStart w:id="0" w:name="_GoBack"/>
            <w:bookmarkEnd w:id="0"/>
            <w:r>
              <w:rPr>
                <w:rFonts w:ascii="??_GB2312" w:hAnsi="??_GB2312" w:eastAsia="??_GB2312"/>
                <w:b w:val="0"/>
                <w:sz w:val="21"/>
              </w:rPr>
              <w:t>、帮扶记录、问题解决闭环。</w:t>
            </w:r>
          </w:p>
        </w:tc>
      </w:tr>
    </w:tbl>
    <w:p w14:paraId="51E80457"/>
    <w:p w14:paraId="65D09C0F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四、附件怎么用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2509"/>
        <w:gridCol w:w="2081"/>
        <w:gridCol w:w="2295"/>
      </w:tblGrid>
      <w:tr w14:paraId="021C6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shd w:val="clear" w:color="auto" w:fill="D9EAF7"/>
            <w:vAlign w:val="center"/>
          </w:tcPr>
          <w:p w14:paraId="10938E67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附件</w:t>
            </w:r>
          </w:p>
        </w:tc>
        <w:tc>
          <w:tcPr>
            <w:tcW w:w="2509" w:type="dxa"/>
            <w:shd w:val="clear" w:color="auto" w:fill="D9EAF7"/>
            <w:vAlign w:val="center"/>
          </w:tcPr>
          <w:p w14:paraId="01C2B991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什么时候用</w:t>
            </w:r>
          </w:p>
        </w:tc>
        <w:tc>
          <w:tcPr>
            <w:tcW w:w="2081" w:type="dxa"/>
            <w:shd w:val="clear" w:color="auto" w:fill="D9EAF7"/>
            <w:vAlign w:val="center"/>
          </w:tcPr>
          <w:p w14:paraId="73545843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谁来填</w:t>
            </w:r>
          </w:p>
        </w:tc>
        <w:tc>
          <w:tcPr>
            <w:tcW w:w="2295" w:type="dxa"/>
            <w:shd w:val="clear" w:color="auto" w:fill="D9EAF7"/>
            <w:vAlign w:val="center"/>
          </w:tcPr>
          <w:p w14:paraId="6C9276F6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注意事项</w:t>
            </w:r>
          </w:p>
        </w:tc>
      </w:tr>
      <w:tr w14:paraId="2D66F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59417A7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附件1：党员先锋岗考核细则</w:t>
            </w:r>
          </w:p>
        </w:tc>
        <w:tc>
          <w:tcPr>
            <w:tcW w:w="2509" w:type="dxa"/>
            <w:vAlign w:val="center"/>
          </w:tcPr>
          <w:p w14:paraId="0BDC81A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季末评分时用</w:t>
            </w:r>
          </w:p>
        </w:tc>
        <w:tc>
          <w:tcPr>
            <w:tcW w:w="2081" w:type="dxa"/>
            <w:vAlign w:val="center"/>
          </w:tcPr>
          <w:p w14:paraId="60F9E71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支部掌握</w:t>
            </w:r>
          </w:p>
        </w:tc>
        <w:tc>
          <w:tcPr>
            <w:tcW w:w="2295" w:type="dxa"/>
            <w:vAlign w:val="center"/>
          </w:tcPr>
          <w:p w14:paraId="2805B743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作为评分依据，不要求党员重复抄写。</w:t>
            </w:r>
          </w:p>
        </w:tc>
      </w:tr>
      <w:tr w14:paraId="471E3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1976B08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附件2：党员先锋岗申报表</w:t>
            </w:r>
          </w:p>
        </w:tc>
        <w:tc>
          <w:tcPr>
            <w:tcW w:w="2509" w:type="dxa"/>
            <w:vAlign w:val="center"/>
          </w:tcPr>
          <w:p w14:paraId="05D3465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季初申报时用</w:t>
            </w:r>
          </w:p>
        </w:tc>
        <w:tc>
          <w:tcPr>
            <w:tcW w:w="2081" w:type="dxa"/>
            <w:vAlign w:val="center"/>
          </w:tcPr>
          <w:p w14:paraId="152FCE1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申报党员、所在支部</w:t>
            </w:r>
          </w:p>
        </w:tc>
        <w:tc>
          <w:tcPr>
            <w:tcW w:w="2295" w:type="dxa"/>
            <w:vAlign w:val="center"/>
          </w:tcPr>
          <w:p w14:paraId="15CE0D6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岗位职责和创建目标要具体，避免只写表态。</w:t>
            </w:r>
          </w:p>
        </w:tc>
      </w:tr>
      <w:tr w14:paraId="3C0C0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4C159C3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附件3：党员先锋岗创建负面清单</w:t>
            </w:r>
          </w:p>
        </w:tc>
        <w:tc>
          <w:tcPr>
            <w:tcW w:w="2509" w:type="dxa"/>
            <w:vAlign w:val="center"/>
          </w:tcPr>
          <w:p w14:paraId="3EC14B93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季末核验时用</w:t>
            </w:r>
          </w:p>
        </w:tc>
        <w:tc>
          <w:tcPr>
            <w:tcW w:w="2081" w:type="dxa"/>
            <w:vAlign w:val="center"/>
          </w:tcPr>
          <w:p w14:paraId="11D63A4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支部核验</w:t>
            </w:r>
          </w:p>
        </w:tc>
        <w:tc>
          <w:tcPr>
            <w:tcW w:w="2295" w:type="dxa"/>
            <w:vAlign w:val="center"/>
          </w:tcPr>
          <w:p w14:paraId="31F118F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出现负面清单情形的，不推荐、不认定。</w:t>
            </w:r>
          </w:p>
        </w:tc>
      </w:tr>
      <w:tr w14:paraId="5C146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3BE1D80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附件4：党员先锋岗认定表</w:t>
            </w:r>
          </w:p>
        </w:tc>
        <w:tc>
          <w:tcPr>
            <w:tcW w:w="2509" w:type="dxa"/>
            <w:vAlign w:val="center"/>
          </w:tcPr>
          <w:p w14:paraId="1FE6C10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季末推荐时用</w:t>
            </w:r>
          </w:p>
        </w:tc>
        <w:tc>
          <w:tcPr>
            <w:tcW w:w="2081" w:type="dxa"/>
            <w:vAlign w:val="center"/>
          </w:tcPr>
          <w:p w14:paraId="60C09FB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所在支部</w:t>
            </w:r>
          </w:p>
        </w:tc>
        <w:tc>
          <w:tcPr>
            <w:tcW w:w="2295" w:type="dxa"/>
            <w:vAlign w:val="center"/>
          </w:tcPr>
          <w:p w14:paraId="63E2E53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工作表现要写事实、数据和群众评价。</w:t>
            </w:r>
          </w:p>
        </w:tc>
      </w:tr>
      <w:tr w14:paraId="1D9A3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162CC1F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附件5：党员先锋队备案表</w:t>
            </w:r>
          </w:p>
        </w:tc>
        <w:tc>
          <w:tcPr>
            <w:tcW w:w="2509" w:type="dxa"/>
            <w:vAlign w:val="center"/>
          </w:tcPr>
          <w:p w14:paraId="4A7B164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季初组队时用</w:t>
            </w:r>
          </w:p>
        </w:tc>
        <w:tc>
          <w:tcPr>
            <w:tcW w:w="2081" w:type="dxa"/>
            <w:vAlign w:val="center"/>
          </w:tcPr>
          <w:p w14:paraId="1FB4C0A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牵头支部</w:t>
            </w:r>
          </w:p>
        </w:tc>
        <w:tc>
          <w:tcPr>
            <w:tcW w:w="2295" w:type="dxa"/>
            <w:vAlign w:val="center"/>
          </w:tcPr>
          <w:p w14:paraId="45B54CF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攻坚任务要写清目标、成员分工和完成时限。</w:t>
            </w:r>
          </w:p>
        </w:tc>
      </w:tr>
      <w:tr w14:paraId="573AF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01E4A24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附件6：党员先锋队活动评分细则</w:t>
            </w:r>
          </w:p>
        </w:tc>
        <w:tc>
          <w:tcPr>
            <w:tcW w:w="2509" w:type="dxa"/>
            <w:vAlign w:val="center"/>
          </w:tcPr>
          <w:p w14:paraId="71330C87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季末评优时用</w:t>
            </w:r>
          </w:p>
        </w:tc>
        <w:tc>
          <w:tcPr>
            <w:tcW w:w="2081" w:type="dxa"/>
            <w:vAlign w:val="center"/>
          </w:tcPr>
          <w:p w14:paraId="0AAE0D34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牵头支部、专业线</w:t>
            </w:r>
          </w:p>
        </w:tc>
        <w:tc>
          <w:tcPr>
            <w:tcW w:w="2295" w:type="dxa"/>
            <w:vAlign w:val="center"/>
          </w:tcPr>
          <w:p w14:paraId="449945D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评分要看任务结果，不以材料厚薄论优劣。</w:t>
            </w:r>
          </w:p>
        </w:tc>
      </w:tr>
      <w:tr w14:paraId="71E7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669347A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附件7：基层网格问题短板和季度提升目标</w:t>
            </w:r>
          </w:p>
        </w:tc>
        <w:tc>
          <w:tcPr>
            <w:tcW w:w="2509" w:type="dxa"/>
            <w:vAlign w:val="center"/>
          </w:tcPr>
          <w:p w14:paraId="158042F8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季初定目标时用</w:t>
            </w:r>
          </w:p>
        </w:tc>
        <w:tc>
          <w:tcPr>
            <w:tcW w:w="2081" w:type="dxa"/>
            <w:vAlign w:val="center"/>
          </w:tcPr>
          <w:p w14:paraId="37FFF04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专业线、基层单位</w:t>
            </w:r>
          </w:p>
        </w:tc>
        <w:tc>
          <w:tcPr>
            <w:tcW w:w="2295" w:type="dxa"/>
            <w:vAlign w:val="center"/>
          </w:tcPr>
          <w:p w14:paraId="4CEAA4D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短板指标和季度目标必须可量化。</w:t>
            </w:r>
          </w:p>
        </w:tc>
      </w:tr>
      <w:tr w14:paraId="47A50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95" w:type="dxa"/>
            <w:vAlign w:val="center"/>
          </w:tcPr>
          <w:p w14:paraId="27DAB1F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附件8：干部结队“进网格”帮扶清单</w:t>
            </w:r>
          </w:p>
        </w:tc>
        <w:tc>
          <w:tcPr>
            <w:tcW w:w="2509" w:type="dxa"/>
            <w:vAlign w:val="center"/>
          </w:tcPr>
          <w:p w14:paraId="2C3F354E">
            <w:pPr>
              <w:spacing w:before="0" w:after="0" w:line="240" w:lineRule="auto"/>
              <w:ind w:firstLine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??_GB2312" w:hAnsi="??_GB2312" w:eastAsia="宋体"/>
                <w:b w:val="0"/>
                <w:sz w:val="21"/>
                <w:lang w:val="en-US" w:eastAsia="zh-CN"/>
              </w:rPr>
              <w:t>上年底</w:t>
            </w:r>
            <w:r>
              <w:rPr>
                <w:rFonts w:ascii="??_GB2312" w:hAnsi="??_GB2312" w:eastAsia="??_GB2312"/>
                <w:b w:val="0"/>
                <w:sz w:val="21"/>
              </w:rPr>
              <w:t>认领时</w:t>
            </w:r>
            <w:r>
              <w:rPr>
                <w:rFonts w:hint="eastAsia" w:ascii="??_GB2312" w:hAnsi="??_GB2312" w:eastAsia="宋体"/>
                <w:b w:val="0"/>
                <w:sz w:val="21"/>
                <w:lang w:val="en-US" w:eastAsia="zh-CN"/>
              </w:rPr>
              <w:t>本年使用</w:t>
            </w:r>
          </w:p>
        </w:tc>
        <w:tc>
          <w:tcPr>
            <w:tcW w:w="2081" w:type="dxa"/>
            <w:vAlign w:val="center"/>
          </w:tcPr>
          <w:p w14:paraId="76BEFAC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干部本人、牵头部门</w:t>
            </w:r>
          </w:p>
        </w:tc>
        <w:tc>
          <w:tcPr>
            <w:tcW w:w="2295" w:type="dxa"/>
            <w:vAlign w:val="center"/>
          </w:tcPr>
          <w:p w14:paraId="266DA94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认领问题要具体到专业、网格和短板事项。</w:t>
            </w:r>
          </w:p>
        </w:tc>
      </w:tr>
    </w:tbl>
    <w:p w14:paraId="13894137"/>
    <w:p w14:paraId="7599B20D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五、季度过程台账模板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1311"/>
        <w:gridCol w:w="1311"/>
        <w:gridCol w:w="1311"/>
        <w:gridCol w:w="1311"/>
        <w:gridCol w:w="1311"/>
        <w:gridCol w:w="1311"/>
      </w:tblGrid>
      <w:tr w14:paraId="3A444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shd w:val="clear" w:color="auto" w:fill="D9EAF7"/>
            <w:vAlign w:val="center"/>
          </w:tcPr>
          <w:p w14:paraId="345C0012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支部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0BED737F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攻坚事项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27AD649D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党员或队伍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5840F482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季度目标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7597751B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月度进展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5B0E3A26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结果数据</w:t>
            </w:r>
          </w:p>
        </w:tc>
        <w:tc>
          <w:tcPr>
            <w:tcW w:w="1311" w:type="dxa"/>
            <w:shd w:val="clear" w:color="auto" w:fill="D9EAF7"/>
            <w:vAlign w:val="center"/>
          </w:tcPr>
          <w:p w14:paraId="0D1799A2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佐证材料</w:t>
            </w:r>
          </w:p>
        </w:tc>
      </w:tr>
      <w:tr w14:paraId="59F2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28D6A1D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XX党支部</w:t>
            </w:r>
          </w:p>
        </w:tc>
        <w:tc>
          <w:tcPr>
            <w:tcW w:w="1311" w:type="dxa"/>
            <w:vAlign w:val="center"/>
          </w:tcPr>
          <w:p w14:paraId="202AE33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XX网格商户市场短板提升</w:t>
            </w:r>
          </w:p>
        </w:tc>
        <w:tc>
          <w:tcPr>
            <w:tcW w:w="1311" w:type="dxa"/>
            <w:vAlign w:val="center"/>
          </w:tcPr>
          <w:p w14:paraId="1733EA0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XX党员先锋队</w:t>
            </w:r>
          </w:p>
        </w:tc>
        <w:tc>
          <w:tcPr>
            <w:tcW w:w="1311" w:type="dxa"/>
            <w:vAlign w:val="center"/>
          </w:tcPr>
          <w:p w14:paraId="3E02B35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商户有效拓展XX户，收入提升XX万元</w:t>
            </w:r>
          </w:p>
        </w:tc>
        <w:tc>
          <w:tcPr>
            <w:tcW w:w="1311" w:type="dxa"/>
            <w:vAlign w:val="center"/>
          </w:tcPr>
          <w:p w14:paraId="533CB44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7月完成摸排，8月集中攻坚，9月复盘提升</w:t>
            </w:r>
          </w:p>
        </w:tc>
        <w:tc>
          <w:tcPr>
            <w:tcW w:w="1311" w:type="dxa"/>
            <w:vAlign w:val="center"/>
          </w:tcPr>
          <w:p w14:paraId="016410E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新增XX户，收入提升XX万元</w:t>
            </w:r>
          </w:p>
        </w:tc>
        <w:tc>
          <w:tcPr>
            <w:tcW w:w="1311" w:type="dxa"/>
            <w:vAlign w:val="center"/>
          </w:tcPr>
          <w:p w14:paraId="024D77A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活动照片、系统截图、客户清单</w:t>
            </w:r>
          </w:p>
        </w:tc>
      </w:tr>
      <w:tr w14:paraId="42FA5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11" w:type="dxa"/>
            <w:vAlign w:val="center"/>
          </w:tcPr>
          <w:p w14:paraId="4C474E4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XX党支部</w:t>
            </w:r>
          </w:p>
        </w:tc>
        <w:tc>
          <w:tcPr>
            <w:tcW w:w="1311" w:type="dxa"/>
            <w:vAlign w:val="center"/>
          </w:tcPr>
          <w:p w14:paraId="59132CAD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客户投诉处理效率提升</w:t>
            </w:r>
          </w:p>
        </w:tc>
        <w:tc>
          <w:tcPr>
            <w:tcW w:w="1311" w:type="dxa"/>
            <w:vAlign w:val="center"/>
          </w:tcPr>
          <w:p w14:paraId="2F95AA2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XX党员先锋岗</w:t>
            </w:r>
          </w:p>
        </w:tc>
        <w:tc>
          <w:tcPr>
            <w:tcW w:w="1311" w:type="dxa"/>
            <w:vAlign w:val="center"/>
          </w:tcPr>
          <w:p w14:paraId="671F880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投诉平均处理时长下降XX%</w:t>
            </w:r>
          </w:p>
        </w:tc>
        <w:tc>
          <w:tcPr>
            <w:tcW w:w="1311" w:type="dxa"/>
            <w:vAlign w:val="center"/>
          </w:tcPr>
          <w:p w14:paraId="6A339823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每周分析高频问题，推动流程优化</w:t>
            </w:r>
          </w:p>
        </w:tc>
        <w:tc>
          <w:tcPr>
            <w:tcW w:w="1311" w:type="dxa"/>
            <w:vAlign w:val="center"/>
          </w:tcPr>
          <w:p w14:paraId="17AD283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处理时长由XX小时降至XX小时</w:t>
            </w:r>
          </w:p>
        </w:tc>
        <w:tc>
          <w:tcPr>
            <w:tcW w:w="1311" w:type="dxa"/>
            <w:vAlign w:val="center"/>
          </w:tcPr>
          <w:p w14:paraId="7C7976A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工单截图、评价记录、支部会议记录</w:t>
            </w:r>
          </w:p>
        </w:tc>
      </w:tr>
    </w:tbl>
    <w:p w14:paraId="31A431F5"/>
    <w:p w14:paraId="32088396">
      <w:pPr>
        <w:spacing w:before="0" w:after="0" w:line="560" w:lineRule="exact"/>
        <w:ind w:firstLine="0"/>
        <w:jc w:val="left"/>
        <w:rPr>
          <w:rFonts w:hint="eastAsia" w:ascii="黑体" w:hAnsi="黑体" w:eastAsia="黑体" w:cs="黑体"/>
          <w:b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六、季末评选看什么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0"/>
        <w:gridCol w:w="3060"/>
        <w:gridCol w:w="3060"/>
      </w:tblGrid>
      <w:tr w14:paraId="7566BD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shd w:val="clear" w:color="auto" w:fill="D9EAF7"/>
            <w:vAlign w:val="center"/>
          </w:tcPr>
          <w:p w14:paraId="59069BEE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评价维度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54798DC2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权重建议</w:t>
            </w:r>
          </w:p>
        </w:tc>
        <w:tc>
          <w:tcPr>
            <w:tcW w:w="3060" w:type="dxa"/>
            <w:shd w:val="clear" w:color="auto" w:fill="D9EAF7"/>
            <w:vAlign w:val="center"/>
          </w:tcPr>
          <w:p w14:paraId="201DFB25">
            <w:pPr>
              <w:spacing w:before="0" w:after="0" w:line="240" w:lineRule="auto"/>
              <w:ind w:firstLine="0"/>
              <w:jc w:val="center"/>
            </w:pPr>
            <w:r>
              <w:rPr>
                <w:rFonts w:ascii="??" w:hAnsi="??" w:eastAsia="??"/>
                <w:b/>
                <w:sz w:val="21"/>
              </w:rPr>
              <w:t>看什么</w:t>
            </w:r>
          </w:p>
        </w:tc>
      </w:tr>
      <w:tr w14:paraId="67A49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541B6BB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目标是否具体</w:t>
            </w:r>
          </w:p>
        </w:tc>
        <w:tc>
          <w:tcPr>
            <w:tcW w:w="3060" w:type="dxa"/>
            <w:vAlign w:val="center"/>
          </w:tcPr>
          <w:p w14:paraId="6E2017FC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20%</w:t>
            </w:r>
          </w:p>
        </w:tc>
        <w:tc>
          <w:tcPr>
            <w:tcW w:w="3060" w:type="dxa"/>
            <w:vAlign w:val="center"/>
          </w:tcPr>
          <w:p w14:paraId="78846A6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是否围绕中心工作和短板问题，目标是否可衡量。</w:t>
            </w:r>
          </w:p>
        </w:tc>
      </w:tr>
      <w:tr w14:paraId="2BBEA0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6092135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过程是否真实</w:t>
            </w:r>
          </w:p>
        </w:tc>
        <w:tc>
          <w:tcPr>
            <w:tcW w:w="3060" w:type="dxa"/>
            <w:vAlign w:val="center"/>
          </w:tcPr>
          <w:p w14:paraId="224AAE27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20%</w:t>
            </w:r>
          </w:p>
        </w:tc>
        <w:tc>
          <w:tcPr>
            <w:tcW w:w="3060" w:type="dxa"/>
            <w:vAlign w:val="center"/>
          </w:tcPr>
          <w:p w14:paraId="2DEA5BD2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是否有月度推进、问题协调、党员带头记录。</w:t>
            </w:r>
          </w:p>
        </w:tc>
      </w:tr>
      <w:tr w14:paraId="3A28B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3433FE8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结果是否明显</w:t>
            </w:r>
          </w:p>
        </w:tc>
        <w:tc>
          <w:tcPr>
            <w:tcW w:w="3060" w:type="dxa"/>
            <w:vAlign w:val="center"/>
          </w:tcPr>
          <w:p w14:paraId="017DB900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30%</w:t>
            </w:r>
          </w:p>
        </w:tc>
        <w:tc>
          <w:tcPr>
            <w:tcW w:w="3060" w:type="dxa"/>
            <w:vAlign w:val="center"/>
          </w:tcPr>
          <w:p w14:paraId="33A9F28A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是否有数据变化、问题解决、效率提升或群众评价改善。</w:t>
            </w:r>
          </w:p>
        </w:tc>
      </w:tr>
      <w:tr w14:paraId="4BD20C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7DA9E5BB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带动是否有力</w:t>
            </w:r>
          </w:p>
        </w:tc>
        <w:tc>
          <w:tcPr>
            <w:tcW w:w="3060" w:type="dxa"/>
            <w:vAlign w:val="center"/>
          </w:tcPr>
          <w:p w14:paraId="387579AF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20%</w:t>
            </w:r>
          </w:p>
        </w:tc>
        <w:tc>
          <w:tcPr>
            <w:tcW w:w="3060" w:type="dxa"/>
            <w:vAlign w:val="center"/>
          </w:tcPr>
          <w:p w14:paraId="19AA68A8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是否带动群众、团队或网格共同提升。</w:t>
            </w:r>
          </w:p>
        </w:tc>
      </w:tr>
      <w:tr w14:paraId="30D82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060" w:type="dxa"/>
            <w:vAlign w:val="center"/>
          </w:tcPr>
          <w:p w14:paraId="2559F42E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典型是否可推广</w:t>
            </w:r>
          </w:p>
        </w:tc>
        <w:tc>
          <w:tcPr>
            <w:tcW w:w="3060" w:type="dxa"/>
            <w:vAlign w:val="center"/>
          </w:tcPr>
          <w:p w14:paraId="190F32D9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10%</w:t>
            </w:r>
          </w:p>
        </w:tc>
        <w:tc>
          <w:tcPr>
            <w:tcW w:w="3060" w:type="dxa"/>
            <w:vAlign w:val="center"/>
          </w:tcPr>
          <w:p w14:paraId="2C09BE21">
            <w:pPr>
              <w:spacing w:before="0" w:after="0" w:line="240" w:lineRule="auto"/>
              <w:ind w:firstLine="0"/>
              <w:jc w:val="left"/>
            </w:pPr>
            <w:r>
              <w:rPr>
                <w:rFonts w:ascii="??_GB2312" w:hAnsi="??_GB2312" w:eastAsia="??_GB2312"/>
                <w:b w:val="0"/>
                <w:sz w:val="21"/>
              </w:rPr>
              <w:t>做法是否能被其他支部学习借鉴。</w:t>
            </w:r>
          </w:p>
        </w:tc>
      </w:tr>
    </w:tbl>
    <w:p w14:paraId="75AEF53C"/>
    <w:p w14:paraId="30549037">
      <w:pPr>
        <w:spacing w:before="0" w:after="0" w:line="560" w:lineRule="exact"/>
        <w:ind w:firstLine="0"/>
        <w:jc w:val="left"/>
        <w:rPr>
          <w:rFonts w:hint="default" w:ascii="黑体" w:hAnsi="黑体" w:eastAsia="黑体" w:cs="黑体"/>
          <w:b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sz w:val="32"/>
          <w:szCs w:val="32"/>
        </w:rPr>
        <w:t>七、</w:t>
      </w:r>
      <w:r>
        <w:rPr>
          <w:rFonts w:hint="eastAsia" w:ascii="黑体" w:hAnsi="黑体" w:eastAsia="黑体" w:cs="黑体"/>
          <w:b w:val="0"/>
          <w:sz w:val="32"/>
          <w:szCs w:val="32"/>
          <w:lang w:val="en-US" w:eastAsia="zh-CN"/>
        </w:rPr>
        <w:t>活动方向</w:t>
      </w:r>
    </w:p>
    <w:p w14:paraId="084C23A5">
      <w:pPr>
        <w:spacing w:before="0" w:after="0" w:line="560" w:lineRule="exact"/>
        <w:ind w:firstLine="42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sz w:val="32"/>
          <w:szCs w:val="32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 w:val="0"/>
          <w:sz w:val="32"/>
          <w:szCs w:val="32"/>
        </w:rPr>
        <w:t>每季度解决一批党员能带头、支部能推动、发展能受益的具体问题。</w:t>
      </w:r>
    </w:p>
    <w:p w14:paraId="5A7A84A2">
      <w:pPr>
        <w:spacing w:before="0" w:after="0" w:line="560" w:lineRule="exact"/>
        <w:ind w:firstLine="42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sz w:val="32"/>
          <w:szCs w:val="32"/>
          <w:lang w:val="en-US" w:eastAsia="zh-CN"/>
        </w:rPr>
        <w:t>2.</w:t>
      </w:r>
      <w:r>
        <w:rPr>
          <w:rFonts w:hint="eastAsia" w:ascii="仿宋_GB2312" w:hAnsi="仿宋_GB2312" w:eastAsia="仿宋_GB2312" w:cs="仿宋_GB2312"/>
          <w:b w:val="0"/>
          <w:sz w:val="32"/>
          <w:szCs w:val="32"/>
        </w:rPr>
        <w:t>推荐对象</w:t>
      </w:r>
      <w:r>
        <w:rPr>
          <w:rFonts w:hint="eastAsia" w:ascii="仿宋_GB2312" w:hAnsi="仿宋_GB2312" w:eastAsia="仿宋_GB2312" w:cs="仿宋_GB2312"/>
          <w:b w:val="0"/>
          <w:sz w:val="32"/>
          <w:szCs w:val="32"/>
          <w:lang w:val="en-US" w:eastAsia="zh-CN"/>
        </w:rPr>
        <w:t>主要</w:t>
      </w:r>
      <w:r>
        <w:rPr>
          <w:rFonts w:hint="eastAsia" w:ascii="仿宋_GB2312" w:hAnsi="仿宋_GB2312" w:eastAsia="仿宋_GB2312" w:cs="仿宋_GB2312"/>
          <w:b w:val="0"/>
          <w:sz w:val="32"/>
          <w:szCs w:val="32"/>
        </w:rPr>
        <w:t>看有没有目标、有无过程、有无数据、有无群众认可。</w:t>
      </w:r>
    </w:p>
    <w:p w14:paraId="48398F51">
      <w:pPr>
        <w:spacing w:before="0" w:after="0" w:line="560" w:lineRule="exact"/>
        <w:ind w:firstLine="420"/>
        <w:jc w:val="left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 w:val="0"/>
          <w:sz w:val="32"/>
          <w:szCs w:val="32"/>
          <w:lang w:val="en-US" w:eastAsia="zh-CN"/>
        </w:rPr>
        <w:t>3.</w:t>
      </w:r>
      <w:r>
        <w:rPr>
          <w:rFonts w:hint="eastAsia" w:ascii="仿宋_GB2312" w:hAnsi="仿宋_GB2312" w:eastAsia="仿宋_GB2312" w:cs="仿宋_GB2312"/>
          <w:b w:val="0"/>
          <w:sz w:val="32"/>
          <w:szCs w:val="32"/>
        </w:rPr>
        <w:t>支部每季度至少形成一个能说清楚的案例：原来什么问题、党员怎么带头、过程怎么推进、最后改变了什么。</w:t>
      </w:r>
    </w:p>
    <w:p w14:paraId="3272BB3B">
      <w:pPr>
        <w:spacing w:before="0" w:after="0" w:line="560" w:lineRule="exact"/>
        <w:ind w:firstLine="420"/>
        <w:jc w:val="left"/>
      </w:pPr>
    </w:p>
    <w:sectPr>
      <w:pgSz w:w="12240" w:h="15840"/>
      <w:pgMar w:top="1701" w:right="1474" w:bottom="147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???????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??_GB2312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??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04546C"/>
    <w:rsid w:val="4CBA47FC"/>
    <w:rsid w:val="55C1042E"/>
    <w:rsid w:val="6ED01A93"/>
    <w:rsid w:val="7AF9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 </cp:lastModifiedBy>
  <cp:lastPrinted>2026-07-20T02:23:44Z</cp:lastPrinted>
  <dcterms:modified xsi:type="dcterms:W3CDTF">2026-07-20T02:35:47Z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0D64BEDFAA6C4E1981BDD023981DA472_12</vt:lpwstr>
  </property>
</Properties>
</file>